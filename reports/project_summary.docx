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9F0AE4">
      <w:pPr>
        <w:rPr>
          <w:rFonts w:eastAsiaTheme="minorEastAsia"/>
        </w:rPr>
      </w:pPr>
      <w:r>
        <w:rPr>
          <w:rFonts w:eastAsiaTheme="minorEastAsia"/>
        </w:rPr>
        <w:t>Sales Performance Intelligence Dashboard</w:t>
      </w:r>
      <w:bookmarkStart w:id="0" w:name="_GoBack"/>
      <w:bookmarkEnd w:id="0"/>
    </w:p>
    <w:p w14:paraId="0A18D079">
      <w:r>
        <w:t>1. Project Objective</w:t>
      </w:r>
    </w:p>
    <w:p w14:paraId="6DFFB12E">
      <w:r>
        <w:t>The main objective of this project is to analyze sales data and create an interactive dashboard that helps in understanding business performance, customer behavior, product sales, and revenue trends. The dashboard supports better decision-making by providing clear KPI-based insights for business growth.</w:t>
      </w:r>
    </w:p>
    <w:p w14:paraId="4B04A1C0">
      <w:r>
        <w:t>2. Tools Used</w:t>
      </w:r>
    </w:p>
    <w:p w14:paraId="2823517E">
      <w:r>
        <w:t>- Microsoft Power BI Desktop – for dashboard creation and data visualization</w:t>
      </w:r>
      <w:r>
        <w:br w:type="textWrapping"/>
      </w:r>
      <w:r>
        <w:t>- MySQL Workbench – for database creation and SQL analysis</w:t>
      </w:r>
      <w:r>
        <w:br w:type="textWrapping"/>
      </w:r>
      <w:r>
        <w:t>- Python (Pandas, NumPy) – for data cleaning and preprocessing</w:t>
      </w:r>
      <w:r>
        <w:br w:type="textWrapping"/>
      </w:r>
      <w:r>
        <w:t>- Microsoft Excel – for dataset creation and CSV file preparation</w:t>
      </w:r>
      <w:r>
        <w:br w:type="textWrapping"/>
      </w:r>
      <w:r>
        <w:t>- Visual Studio Code – for Python script development</w:t>
      </w:r>
    </w:p>
    <w:p w14:paraId="535BCC05">
      <w:r>
        <w:t>3. Dataset Information</w:t>
      </w:r>
    </w:p>
    <w:p w14:paraId="655FEDB2">
      <w:r>
        <w:t>The dataset contains structured sales records including customer details, product category, region-wise sales, payment methods, order dates, revenue, profit, and quantity sold.</w:t>
      </w:r>
    </w:p>
    <w:p w14:paraId="185500A5">
      <w:r>
        <w:t>Main columns used:</w:t>
      </w:r>
      <w:r>
        <w:br w:type="textWrapping"/>
      </w:r>
      <w:r>
        <w:t>- Order ID</w:t>
      </w:r>
      <w:r>
        <w:br w:type="textWrapping"/>
      </w:r>
      <w:r>
        <w:t>- Customer Name</w:t>
      </w:r>
      <w:r>
        <w:br w:type="textWrapping"/>
      </w:r>
      <w:r>
        <w:t>- Product</w:t>
      </w:r>
      <w:r>
        <w:br w:type="textWrapping"/>
      </w:r>
      <w:r>
        <w:t>- Category</w:t>
      </w:r>
      <w:r>
        <w:br w:type="textWrapping"/>
      </w:r>
      <w:r>
        <w:t>- Region</w:t>
      </w:r>
      <w:r>
        <w:br w:type="textWrapping"/>
      </w:r>
      <w:r>
        <w:t>- Sales</w:t>
      </w:r>
      <w:r>
        <w:br w:type="textWrapping"/>
      </w:r>
      <w:r>
        <w:t>- Profit</w:t>
      </w:r>
      <w:r>
        <w:br w:type="textWrapping"/>
      </w:r>
      <w:r>
        <w:t>- Quantity</w:t>
      </w:r>
      <w:r>
        <w:br w:type="textWrapping"/>
      </w:r>
      <w:r>
        <w:t>- Order Date</w:t>
      </w:r>
      <w:r>
        <w:br w:type="textWrapping"/>
      </w:r>
      <w:r>
        <w:t>- Customer Type</w:t>
      </w:r>
      <w:r>
        <w:br w:type="textWrapping"/>
      </w:r>
      <w:r>
        <w:t>- Payment Mode</w:t>
      </w:r>
    </w:p>
    <w:p w14:paraId="2611C193">
      <w:r>
        <w:t>The dataset was created in Excel and saved in CSV format for further analysis.</w:t>
      </w:r>
    </w:p>
    <w:p w14:paraId="6F3E1049">
      <w:r>
        <w:t>4. Python Data Cleaning Process</w:t>
      </w:r>
    </w:p>
    <w:p w14:paraId="4E865798">
      <w:r>
        <w:t>Data preprocessing was performed using Python libraries Pandas and NumPy.</w:t>
      </w:r>
    </w:p>
    <w:p w14:paraId="78180C00">
      <w:r>
        <w:t>Cleaning steps included:</w:t>
      </w:r>
      <w:r>
        <w:br w:type="textWrapping"/>
      </w:r>
      <w:r>
        <w:t>- Removing duplicate records</w:t>
      </w:r>
      <w:r>
        <w:br w:type="textWrapping"/>
      </w:r>
      <w:r>
        <w:t>- Handling missing values</w:t>
      </w:r>
      <w:r>
        <w:br w:type="textWrapping"/>
      </w:r>
      <w:r>
        <w:t>- Converting date columns into proper format</w:t>
      </w:r>
      <w:r>
        <w:br w:type="textWrapping"/>
      </w:r>
      <w:r>
        <w:t>- Creating month-wise data for trend analysis</w:t>
      </w:r>
      <w:r>
        <w:br w:type="textWrapping"/>
      </w:r>
      <w:r>
        <w:t>- Saving cleaned dataset for SQL and Power BI use</w:t>
      </w:r>
    </w:p>
    <w:p w14:paraId="6AF9983A">
      <w:r>
        <w:t>This improved data quality and reporting accuracy.</w:t>
      </w:r>
    </w:p>
    <w:p w14:paraId="5F7E6D02">
      <w:r>
        <w:t>5. SQL Analysis</w:t>
      </w:r>
    </w:p>
    <w:p w14:paraId="3E700113">
      <w:r>
        <w:t>SQL was used for extracting business insights from the structured database.</w:t>
      </w:r>
    </w:p>
    <w:p w14:paraId="41F4B800">
      <w:r>
        <w:t>Queries performed:</w:t>
      </w:r>
      <w:r>
        <w:br w:type="textWrapping"/>
      </w:r>
      <w:r>
        <w:t>- Total Revenue Calculation</w:t>
      </w:r>
      <w:r>
        <w:br w:type="textWrapping"/>
      </w:r>
      <w:r>
        <w:t>- Region-wise Sales Analysis</w:t>
      </w:r>
      <w:r>
        <w:br w:type="textWrapping"/>
      </w:r>
      <w:r>
        <w:t>- Top-Selling Products</w:t>
      </w:r>
      <w:r>
        <w:br w:type="textWrapping"/>
      </w:r>
      <w:r>
        <w:t>- Monthly Sales Performance</w:t>
      </w:r>
      <w:r>
        <w:br w:type="textWrapping"/>
      </w:r>
      <w:r>
        <w:t>- Customer Type Analysis</w:t>
      </w:r>
      <w:r>
        <w:br w:type="textWrapping"/>
      </w:r>
      <w:r>
        <w:t>- Profit Distribution</w:t>
      </w:r>
    </w:p>
    <w:p w14:paraId="14ABCC5D">
      <w:r>
        <w:t>This helped in identifying key business performance indicators.</w:t>
      </w:r>
    </w:p>
    <w:p w14:paraId="5BA70CE7">
      <w:r>
        <w:t>6. Dashboard KPIs</w:t>
      </w:r>
    </w:p>
    <w:p w14:paraId="03442990">
      <w:r>
        <w:t>The Power BI dashboard includes the following KPIs:</w:t>
      </w:r>
      <w:r>
        <w:br w:type="textWrapping"/>
      </w:r>
      <w:r>
        <w:t>- Total Revenue</w:t>
      </w:r>
      <w:r>
        <w:br w:type="textWrapping"/>
      </w:r>
      <w:r>
        <w:t>- Total Profit</w:t>
      </w:r>
      <w:r>
        <w:br w:type="textWrapping"/>
      </w:r>
      <w:r>
        <w:t>- Total Orders</w:t>
      </w:r>
      <w:r>
        <w:br w:type="textWrapping"/>
      </w:r>
      <w:r>
        <w:t>- Average Sales</w:t>
      </w:r>
      <w:r>
        <w:br w:type="textWrapping"/>
      </w:r>
      <w:r>
        <w:t>- Top Products by Revenue</w:t>
      </w:r>
      <w:r>
        <w:br w:type="textWrapping"/>
      </w:r>
      <w:r>
        <w:t>- Monthly Sales Growth</w:t>
      </w:r>
      <w:r>
        <w:br w:type="textWrapping"/>
      </w:r>
      <w:r>
        <w:t>- Region-wise Performance</w:t>
      </w:r>
      <w:r>
        <w:br w:type="textWrapping"/>
      </w:r>
      <w:r>
        <w:t>- Customer Type Distribution</w:t>
      </w:r>
      <w:r>
        <w:br w:type="textWrapping"/>
      </w:r>
      <w:r>
        <w:t>- Payment Mode Analysis</w:t>
      </w:r>
    </w:p>
    <w:p w14:paraId="23DB40C1">
      <w:r>
        <w:t>Interactive filters were also added for Year, Region, and Product Category.</w:t>
      </w:r>
    </w:p>
    <w:p w14:paraId="39E4DE88">
      <w:r>
        <w:t>7. Key Business Insights</w:t>
      </w:r>
    </w:p>
    <w:p w14:paraId="009235AF">
      <w:r>
        <w:t>Major insights generated from the dashboard:</w:t>
      </w:r>
      <w:r>
        <w:br w:type="textWrapping"/>
      </w:r>
      <w:r>
        <w:t>- Electronics category generated the highest revenue</w:t>
      </w:r>
      <w:r>
        <w:br w:type="textWrapping"/>
      </w:r>
      <w:r>
        <w:t>- West region showed the strongest sales performance</w:t>
      </w:r>
      <w:r>
        <w:br w:type="textWrapping"/>
      </w:r>
      <w:r>
        <w:t>- Premium customers contributed higher average revenue</w:t>
      </w:r>
      <w:r>
        <w:br w:type="textWrapping"/>
      </w:r>
      <w:r>
        <w:t>- UPI and Card were the most preferred payment modes</w:t>
      </w:r>
      <w:r>
        <w:br w:type="textWrapping"/>
      </w:r>
      <w:r>
        <w:t>- Monthly sales trends helped identify peak business periods</w:t>
      </w:r>
    </w:p>
    <w:p w14:paraId="1A1B01F4">
      <w:r>
        <w:t>These insights support better strategic business planning.</w:t>
      </w:r>
    </w:p>
    <w:p w14:paraId="56161B28">
      <w:r>
        <w:t>8. Conclusion</w:t>
      </w:r>
    </w:p>
    <w:p w14:paraId="50142E4E">
      <w:r>
        <w:t>The Sales Performance Intelligence Dashboard successfully transformed raw sales data into meaningful business insights using Power BI, SQL, and Python. This project improved understanding of revenue patterns, customer behavior, and product performance. It demonstrates practical skills in data analytics, reporting, and dashboard development for real-world business decision-making.</w:t>
      </w:r>
      <w: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350621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437</Words>
  <Characters>2534</Characters>
  <Lines>0</Lines>
  <Paragraphs>0</Paragraphs>
  <TotalTime>0</TotalTime>
  <ScaleCrop>false</ScaleCrop>
  <LinksUpToDate>false</LinksUpToDate>
  <CharactersWithSpaces>2906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khush</cp:lastModifiedBy>
  <dcterms:modified xsi:type="dcterms:W3CDTF">2026-04-28T20:37:55Z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eyJoZGlkIjoiNDdlMDJkMWY0NzMwOTMyNjM3YWM1MjE4YWZjMjliZmIifQ==</vt:lpwstr>
  </property>
  <property fmtid="{D5CDD505-2E9C-101B-9397-08002B2CF9AE}" pid="3" name="KSOProductBuildVer">
    <vt:lpwstr>1033-12.1.0.25242</vt:lpwstr>
  </property>
  <property fmtid="{D5CDD505-2E9C-101B-9397-08002B2CF9AE}" pid="4" name="ICV">
    <vt:lpwstr>B83958CA9BA64A589E294C94B43918A9_12</vt:lpwstr>
  </property>
</Properties>
</file>